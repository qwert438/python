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B0DC84">
      <w:pPr>
        <w:jc w:val="center"/>
      </w:pPr>
      <w:r>
        <w:rPr>
          <w:b/>
          <w:color w:val="DC2626"/>
          <w:sz w:val="52"/>
        </w:rPr>
        <w:t>智能日程与番茄钟管理器</w:t>
      </w:r>
    </w:p>
    <w:p w14:paraId="572AF176">
      <w:pPr>
        <w:jc w:val="center"/>
      </w:pPr>
      <w:r>
        <w:rPr>
          <w:color w:val="787878"/>
          <w:sz w:val="32"/>
        </w:rPr>
        <w:t>Smart Scheduler + Pomodoro</w:t>
      </w:r>
    </w:p>
    <w:p w14:paraId="7D7D3C31">
      <w:pPr>
        <w:jc w:val="center"/>
      </w:pPr>
      <w:r>
        <w:rPr>
          <w:color w:val="646464"/>
          <w:sz w:val="24"/>
        </w:rPr>
        <w:t>集任务管理、日程安排、番茄钟计时于一体的效率工具</w:t>
      </w:r>
    </w:p>
    <w:p w14:paraId="07D00086"/>
    <w:p w14:paraId="721DE2BD">
      <w:pPr>
        <w:pStyle w:val="3"/>
      </w:pPr>
      <w:r>
        <w:t>项目简介</w:t>
      </w:r>
    </w:p>
    <w:p w14:paraId="32FA0C50">
      <w:r>
        <w:t>本系统是一款基于Python Flask Web框架开发的智能日程管理工具，融合了番茄工作法（Pomodoro Technique）的核心理念。用户可以通过Web界面便捷地创建、管理、追踪任务，利用番茄钟计时器专注工作，系统会自动记录专注时间、统计效率数据并生成可视化图表。同时提供番茄园培养系统作为激励机制，让时间管理变得有趣而富有成就感。</w:t>
      </w:r>
    </w:p>
    <w:p w14:paraId="18FCE64E">
      <w:pPr>
        <w:pStyle w:val="3"/>
      </w:pPr>
      <w:r>
        <w:t>技术栈</w:t>
      </w:r>
    </w:p>
    <w:p w14:paraId="4583CA56">
      <w:pPr>
        <w:pStyle w:val="16"/>
      </w:pPr>
      <w:r>
        <w:t>后端：Python 3 + Flask Web框架</w:t>
      </w:r>
    </w:p>
    <w:p w14:paraId="78B4ABB2">
      <w:pPr>
        <w:pStyle w:val="16"/>
      </w:pPr>
      <w:r>
        <w:t>前端：HTML5 + CSS3 + JavaScript (原生)</w:t>
      </w:r>
    </w:p>
    <w:p w14:paraId="2AB7B94D">
      <w:pPr>
        <w:pStyle w:val="16"/>
      </w:pPr>
      <w:r>
        <w:t>数据库：SQLite (番茄记录、用户数据)</w:t>
      </w:r>
    </w:p>
    <w:p w14:paraId="04253584">
      <w:pPr>
        <w:pStyle w:val="16"/>
      </w:pPr>
      <w:r>
        <w:t>文件存储：JSON (任务数据持久化)</w:t>
      </w:r>
    </w:p>
    <w:p w14:paraId="3E8C60D6">
      <w:pPr>
        <w:pStyle w:val="16"/>
      </w:pPr>
      <w:r>
        <w:t>图表：matplotlib (效率统计可视化)</w:t>
      </w:r>
    </w:p>
    <w:p w14:paraId="04300D3D">
      <w:pPr>
        <w:pStyle w:val="16"/>
      </w:pPr>
      <w:r>
        <w:t>通知：Web Notification API (桌面提醒)</w:t>
      </w:r>
    </w:p>
    <w:p w14:paraId="22E24CC4">
      <w:pPr>
        <w:pStyle w:val="16"/>
      </w:pPr>
      <w:r>
        <w:t>其他：正则表达式、difflib相似度匹配、Jinja2模板引擎</w:t>
      </w:r>
    </w:p>
    <w:p w14:paraId="3043895D">
      <w:r>
        <w:br w:type="page"/>
      </w:r>
    </w:p>
    <w:p w14:paraId="5A8F053F">
      <w:pPr>
        <w:pStyle w:val="3"/>
      </w:pPr>
      <w:r>
        <w:t>基本功能实现 (70分)</w:t>
      </w:r>
    </w:p>
    <w:p w14:paraId="21E325EF">
      <w:pPr>
        <w:pStyle w:val="4"/>
      </w:pPr>
      <w:r>
        <w:t>1. OOP面向对象设计 (10分)</w:t>
      </w:r>
    </w:p>
    <w:p w14:paraId="2D339C9F">
      <w:r>
        <w:t>系统采用面向对象设计，核心业务逻辑封装在三个主要类中：</w:t>
      </w:r>
    </w:p>
    <w:p w14:paraId="7CC52C11">
      <w:pPr>
        <w:pStyle w:val="16"/>
      </w:pPr>
      <w:r>
        <w:t>Task类：任务实体类，包含id、标题、描述、截止时间、计划日期、优先级、完成状态、创建时间、番茄数等属性。提供 to_dict()/from_dict() 序列化方法，以及 is_pending() 状态判断和 calculate_priority_score() 评分方法。</w:t>
      </w:r>
    </w:p>
    <w:p w14:paraId="09569B4B">
      <w:pPr>
        <w:pStyle w:val="16"/>
      </w:pPr>
      <w:r>
        <w:t>Schedule类：日程管理类，维护任务列表，提供增删查、智能排序、统计计算（完成率、优先级分布）、视图筛选（未完成/待定/已完成）等功能。</w:t>
      </w:r>
    </w:p>
    <w:p w14:paraId="61F4DD12">
      <w:pPr>
        <w:pStyle w:val="16"/>
      </w:pPr>
      <w:r>
        <w:t>DataManager类：数据访问层，封装SQLite数据库操作和JSON文件读写，管理番茄钟记录、任务历史、用户积分、番茄园培养等数据的持久化。</w:t>
      </w:r>
    </w:p>
    <w:p w14:paraId="2D4BFCD5">
      <w:pPr>
        <w:pStyle w:val="4"/>
      </w:pPr>
      <w:r>
        <w:t>2. 字典与列表管理 (10分)</w:t>
      </w:r>
    </w:p>
    <w:p w14:paraId="53D76289">
      <w:r>
        <w:t>任务数据以列表形式存储在 tasks.json 文件中，每个任务为字典结构，包含完整属性。系统通过 to_dict() 将对象序列化为字典，通过 from_dict() 从字典还原对象。历史预测数据存储在独立的 history_task.json 中，番茄园培养数据通过字典键值对管理。前端使用JavaScript对象数组动态渲染任务表格。</w:t>
      </w:r>
    </w:p>
    <w:p w14:paraId="7FC2B467">
      <w:pPr>
        <w:pStyle w:val="4"/>
      </w:pPr>
      <w:r>
        <w:t>3. 选择与循环逻辑 (10分)</w:t>
      </w:r>
    </w:p>
    <w:p w14:paraId="7E49911D">
      <w:r>
        <w:t>后端Flask路由根据请求参数(view)分支选择对应任务视图（全部/未完成/待定/已完成）。日历生成使用嵌套循环构建月份网格。前端的番茄钟计时器通过 setInterval 实现每秒倒计时循环，pomoTick() 函数在 pomoSeconds&lt;=0 时触发完成逻辑。任务列表渲染使用 Array.map() 循环构建表格行。</w:t>
      </w:r>
    </w:p>
    <w:p w14:paraId="539D4C51">
      <w:pPr>
        <w:pStyle w:val="4"/>
      </w:pPr>
      <w:r>
        <w:t>4. 正则表达式解析 (10分)</w:t>
      </w:r>
    </w:p>
    <w:p w14:paraId="1D172453">
      <w:r>
        <w:t>使用正则表达式处理多项输入：</w:t>
      </w:r>
    </w:p>
    <w:p w14:paraId="1300B5E9">
      <w:pPr>
        <w:pStyle w:val="16"/>
      </w:pPr>
      <w:r>
        <w:t>账号名安全化：re.sub(r"[^\w一-鿿]", "_", username) 过滤特殊字符</w:t>
      </w:r>
    </w:p>
    <w:p w14:paraId="01280E10">
      <w:pPr>
        <w:pStyle w:val="16"/>
      </w:pPr>
      <w:r>
        <w:t>用户名验证：re.match(r"^[\w一-鿿]+$", username) 支持中英文</w:t>
      </w:r>
    </w:p>
    <w:p w14:paraId="6DDD558B">
      <w:pPr>
        <w:pStyle w:val="16"/>
      </w:pPr>
      <w:r>
        <w:t>parse_natural_datetime() 解析自然语言日期输入（明天、下周一、2026-06-20等）</w:t>
      </w:r>
    </w:p>
    <w:p w14:paraId="3B48231A">
      <w:pPr>
        <w:pStyle w:val="16"/>
      </w:pPr>
      <w:r>
        <w:t>多个日期时间格式兼容：%Y-%m-%d %H:%M、%Y-%m-%d %H:%M:%S、%Y-%m-%d</w:t>
      </w:r>
    </w:p>
    <w:p w14:paraId="77B49CE6">
      <w:pPr>
        <w:pStyle w:val="4"/>
      </w:pPr>
      <w:r>
        <w:t>5. 文件操作与数据持久化 (10分)</w:t>
      </w:r>
    </w:p>
    <w:p w14:paraId="0E8D272D">
      <w:r>
        <w:t>任务数据通过JSON格式持久化存储：</w:t>
      </w:r>
    </w:p>
    <w:p w14:paraId="0012E7C1">
      <w:pPr>
        <w:pStyle w:val="16"/>
      </w:pPr>
      <w:r>
        <w:t>tasks.json：每个用户独立存储，保存所有任务的完整数据</w:t>
      </w:r>
    </w:p>
    <w:p w14:paraId="36F17FA6">
      <w:pPr>
        <w:pStyle w:val="16"/>
      </w:pPr>
      <w:r>
        <w:t>history_task.json：存储任务标题+目标番茄数，用于预测功能</w:t>
      </w:r>
    </w:p>
    <w:p w14:paraId="63D8EA69">
      <w:pPr>
        <w:pStyle w:val="16"/>
      </w:pPr>
      <w:r>
        <w:t>创建任务时自动追加写入，文件不存在自动创建，损坏自动重置为空列表</w:t>
      </w:r>
    </w:p>
    <w:p w14:paraId="6F779EAC">
      <w:pPr>
        <w:pStyle w:val="16"/>
      </w:pPr>
      <w:r>
        <w:t>json.dump() 写入 ensure_ascii=False 保证中文可读</w:t>
      </w:r>
    </w:p>
    <w:p w14:paraId="4A45909C">
      <w:pPr>
        <w:pStyle w:val="16"/>
      </w:pPr>
      <w:r>
        <w:t>json.load() 读取 try/except 容错处理</w:t>
      </w:r>
    </w:p>
    <w:p w14:paraId="1AF642EC">
      <w:pPr>
        <w:pStyle w:val="4"/>
      </w:pPr>
      <w:r>
        <w:t>6. SQLite数据库存储 (10分)</w:t>
      </w:r>
    </w:p>
    <w:p w14:paraId="3587EA26">
      <w:r>
        <w:t>使用SQLite数据库存储结构化数据，每个用户独立的 pomodoro.db：</w:t>
      </w:r>
    </w:p>
    <w:p w14:paraId="44EDEB28">
      <w:pPr>
        <w:pStyle w:val="16"/>
      </w:pPr>
      <w:r>
        <w:t>pomodoro_records 表：记录每次番茄钟的开始时间、结束时间、阶段、时长、关联任务ID</w:t>
      </w:r>
    </w:p>
    <w:p w14:paraId="1430BA73">
      <w:pPr>
        <w:pStyle w:val="16"/>
      </w:pPr>
      <w:r>
        <w:t>task_history 表：记录已完成任务的标题、完成时间、耗时</w:t>
      </w:r>
    </w:p>
    <w:p w14:paraId="7EB4209A">
      <w:pPr>
        <w:pStyle w:val="16"/>
      </w:pPr>
      <w:r>
        <w:t>user_profile 表：键值对存储用户积分、番茄园培养数据（生长值、水分、肥料等）</w:t>
      </w:r>
    </w:p>
    <w:p w14:paraId="094A78AB">
      <w:pPr>
        <w:pStyle w:val="16"/>
      </w:pPr>
      <w:r>
        <w:t>使用参数化查询防止SQL注入</w:t>
      </w:r>
    </w:p>
    <w:p w14:paraId="3BC14A14">
      <w:pPr>
        <w:pStyle w:val="4"/>
      </w:pPr>
      <w:r>
        <w:t>7. matplotlib效率统计图表 (10分)</w:t>
      </w:r>
    </w:p>
    <w:p w14:paraId="055003AD">
      <w:r>
        <w:t>通过 matplotlib 生成 2x3 六合一仪表盘统计图（PNG格式）：</w:t>
      </w:r>
    </w:p>
    <w:p w14:paraId="7A0E3A5B">
      <w:pPr>
        <w:pStyle w:val="16"/>
      </w:pPr>
      <w:r>
        <w:t>(0,0) 任务完成率饼图：环状饼图，中心显示百分比</w:t>
      </w:r>
    </w:p>
    <w:p w14:paraId="430F8AA0">
      <w:pPr>
        <w:pStyle w:val="16"/>
      </w:pPr>
      <w:r>
        <w:t>(0,1) 最近7天每日专注折线图：填充面积图+日均虚线</w:t>
      </w:r>
    </w:p>
    <w:p w14:paraId="402DED6C">
      <w:pPr>
        <w:pStyle w:val="16"/>
      </w:pPr>
      <w:r>
        <w:t>(0,2) 最近7天完成任务柱状图：数值标注</w:t>
      </w:r>
    </w:p>
    <w:p w14:paraId="394B121A">
      <w:pPr>
        <w:pStyle w:val="16"/>
      </w:pPr>
      <w:r>
        <w:t>(1,0) 各优先级完成情况堆叠柱状图：绿/红分别显示已完成/未完成，顶部标注百分比</w:t>
      </w:r>
    </w:p>
    <w:p w14:paraId="2D4213BC">
      <w:pPr>
        <w:pStyle w:val="16"/>
      </w:pPr>
      <w:r>
        <w:t>(1,1) 任务耗时分布柱状图：按耗时区间分桶统计</w:t>
      </w:r>
    </w:p>
    <w:p w14:paraId="4C787776">
      <w:pPr>
        <w:pStyle w:val="16"/>
      </w:pPr>
      <w:r>
        <w:t>(1,2) 累积专注趋势折线图：显示成长曲线</w:t>
      </w:r>
    </w:p>
    <w:p w14:paraId="7A9FDF2C">
      <w:r>
        <w:t>支持中文字体(SimHei/Microsoft YaHei)，抗锯齿渲染，禁用浏览器缓存。</w:t>
      </w:r>
    </w:p>
    <w:p w14:paraId="7B398B89">
      <w:r>
        <w:br w:type="page"/>
      </w:r>
    </w:p>
    <w:p w14:paraId="22513885">
      <w:pPr>
        <w:pStyle w:val="3"/>
      </w:pPr>
      <w:r>
        <w:t>加分功能实现 (30分)</w:t>
      </w:r>
    </w:p>
    <w:p w14:paraId="7B619D45">
      <w:pPr>
        <w:pStyle w:val="4"/>
      </w:pPr>
      <w:r>
        <w:t>1. 基于历史数据的任务耗时预测 (10分)</w:t>
      </w:r>
    </w:p>
    <w:p w14:paraId="7F085B88">
      <w:r>
        <w:t>系统实现了两个维度的智能预测：</w:t>
      </w:r>
    </w:p>
    <w:p w14:paraId="1500E139">
      <w:pPr>
        <w:pStyle w:val="16"/>
      </w:pPr>
      <w:r>
        <w:t>任务耗时预测 (predict_task_duration)：读取 task_history 表中已完成任务，使用 difflib.SequenceMatcher 计算标题相似度(阈值0.4)，取相似任务的实际耗时加权平均，返回预测秒数、置信度(high/medium/low)、参考来源。</w:t>
      </w:r>
    </w:p>
    <w:p w14:paraId="7542D3D1">
      <w:pPr>
        <w:pStyle w:val="16"/>
      </w:pPr>
      <w:r>
        <w:t>番茄数预测 (predict_pomodoros)：读取 history_task.json 中的历史任务记录，使用 SequenceMatcher + 字符集Jaccard(中文优化)双通道相似度计算，取Top-5相似任务的目标番茄数加权平均，阈值0.3。在新建任务弹窗的计划进入与优先级之间提供预测按钮，结果仅做展示参考。</w:t>
      </w:r>
    </w:p>
    <w:p w14:paraId="3DE07488">
      <w:pPr>
        <w:pStyle w:val="4"/>
      </w:pPr>
      <w:r>
        <w:t>2. 优先级自动排序算法 (10分)</w:t>
      </w:r>
    </w:p>
    <w:p w14:paraId="06D856F9">
      <w:r>
        <w:t>系统实现了多维度的智能优先级评分系统：</w:t>
      </w:r>
    </w:p>
    <w:p w14:paraId="1261A87D">
      <w:pPr>
        <w:pStyle w:val="16"/>
      </w:pPr>
      <w:r>
        <w:t>calculate_priority_score() 算法综合考虑：截止日期紧迫度(0-100分)、优先级权重((4-priority)x25)、未完成状态奖励(+30分)。</w:t>
      </w:r>
    </w:p>
    <w:p w14:paraId="41402274">
      <w:pPr>
        <w:pStyle w:val="16"/>
      </w:pPr>
      <w:r>
        <w:t>紧迫度分档：已过期(100分)、24小时内(80分)、72小时内(50分)、7天内(20分)、更远(10分)、无截止(5分)。</w:t>
      </w:r>
    </w:p>
    <w:p w14:paraId="6DFCE722">
      <w:pPr>
        <w:pStyle w:val="16"/>
      </w:pPr>
      <w:r>
        <w:t>priority_sort_key 在任务列表中按优先级-&gt;截止时间-&gt;创建时间多级排序。</w:t>
      </w:r>
    </w:p>
    <w:p w14:paraId="09CBDE17">
      <w:pPr>
        <w:pStyle w:val="16"/>
      </w:pPr>
      <w:r>
        <w:t>总任务视图(status_sort_key)按未完成-&gt;待定-&gt;已完成分组，组内优先排序。</w:t>
      </w:r>
    </w:p>
    <w:p w14:paraId="1DA2ECFE">
      <w:pPr>
        <w:pStyle w:val="4"/>
      </w:pPr>
      <w:r>
        <w:t>3. Flask Web界面 + 桌面通知提醒 (10分)</w:t>
      </w:r>
    </w:p>
    <w:p w14:paraId="2C41E363">
      <w:r>
        <w:t>完整的Web应用，提供丰富的交互体验：</w:t>
      </w:r>
    </w:p>
    <w:p w14:paraId="25CED3B7">
      <w:pPr>
        <w:pStyle w:val="16"/>
      </w:pPr>
      <w:r>
        <w:t>Flask Web界面：登录/注册、任务管理(CRUD)、日历视图(点击日期创建任务、悬停显示待定任务)、番茄钟计时器(25s工作/5s短休/10s长休)、统计仪表盘(六合一图表)、番茄园培养系统(SVG树+浇水/施肥/晒太阳动画)、称号系统、排行榜。</w:t>
      </w:r>
    </w:p>
    <w:p w14:paraId="0A17953D">
      <w:pPr>
        <w:pStyle w:val="16"/>
      </w:pPr>
      <w:r>
        <w:t>番茄主题UI：暖色调红棕配色、浮动番茄装饰动画、卡片角标、统计卡片点击筛选。</w:t>
      </w:r>
    </w:p>
    <w:p w14:paraId="2E49B77E">
      <w:pPr>
        <w:pStyle w:val="16"/>
      </w:pPr>
      <w:r>
        <w:t>桌面通知提醒：登录后未完成任务数量提醒、完成任务后剩余任务提醒、番茄钟完成积分通知。</w:t>
      </w:r>
    </w:p>
    <w:p w14:paraId="03A6EC30">
      <w:pPr>
        <w:pStyle w:val="16"/>
      </w:pPr>
      <w:r>
        <w:t>使用Web Notification API，浏览器手势触发权限请求。</w:t>
      </w:r>
    </w:p>
    <w:p w14:paraId="052D1199">
      <w:pPr>
        <w:pStyle w:val="16"/>
      </w:pPr>
      <w:r>
        <w:t>响应式设计：移动端适配(md:768px断点)。</w:t>
      </w:r>
    </w:p>
    <w:p w14:paraId="2C3D7F47">
      <w:r>
        <w:br w:type="page"/>
      </w:r>
    </w:p>
    <w:p w14:paraId="0734ED56">
      <w:pPr>
        <w:pStyle w:val="3"/>
      </w:pPr>
      <w:r>
        <w:t>特色亮点</w:t>
      </w:r>
    </w:p>
    <w:p w14:paraId="5895AD22">
      <w:pPr>
        <w:pStyle w:val="16"/>
      </w:pPr>
      <w:r>
        <w:t>UI/UX：番茄主题暖色调、浮动装饰粒子、卡片hover动效、按钮阴影提升。</w:t>
      </w:r>
    </w:p>
    <w:p w14:paraId="4A7866D5">
      <w:pPr>
        <w:pStyle w:val="16"/>
      </w:pPr>
      <w:r>
        <w:t>日历视图：点击日期快速创建任务，悬停显示待定任务名称。</w:t>
      </w:r>
    </w:p>
    <w:p w14:paraId="21FAE8A5">
      <w:pPr>
        <w:pStyle w:val="16"/>
      </w:pPr>
      <w:r>
        <w:rPr>
          <w:rFonts w:hint="eastAsia" w:eastAsia="宋体"/>
          <w:lang w:val="en-US" w:eastAsia="zh-CN"/>
        </w:rPr>
        <w:t>名人名言激励系统：每完成一个番茄钟，都会随机展示一条名人名言，以此来激励用户继续专注。</w:t>
      </w:r>
      <w:bookmarkStart w:id="0" w:name="_GoBack"/>
      <w:bookmarkEnd w:id="0"/>
    </w:p>
    <w:p w14:paraId="74F8D8C5">
      <w:pPr>
        <w:pStyle w:val="16"/>
      </w:pPr>
      <w:r>
        <w:rPr>
          <w:rFonts w:hint="eastAsia" w:eastAsia="宋体"/>
          <w:lang w:val="en-US" w:eastAsia="zh-CN"/>
        </w:rPr>
        <w:t>积分排名系统：用户根据完成专注时间获得积分，积分可用于排行榜与番茄园培养系统。</w:t>
      </w:r>
    </w:p>
    <w:p w14:paraId="5BF32E30">
      <w:pPr>
        <w:pStyle w:val="16"/>
      </w:pPr>
      <w:r>
        <w:rPr>
          <w:rFonts w:hint="eastAsia" w:eastAsia="宋体"/>
          <w:lang w:val="en-US" w:eastAsia="zh-CN"/>
        </w:rPr>
        <w:t>称号荣誉系统：用户通过累计积分，可以获得不同的荣誉称号。</w:t>
      </w:r>
    </w:p>
    <w:p w14:paraId="35815B34">
      <w:pPr>
        <w:pStyle w:val="16"/>
      </w:pPr>
      <w:r>
        <w:t>番茄园培养系统：SVG矢量树7个阶段(种子-&gt;发芽-&gt;幼苗-&gt;成长-&gt;开花-&gt;结果-&gt;成熟)，浇水/施肥/晒太阳动画特效，成熟树与图鉴完全一致。</w:t>
      </w:r>
    </w:p>
    <w:p w14:paraId="6A3883B3">
      <w:pPr>
        <w:pStyle w:val="3"/>
      </w:pPr>
      <w:r>
        <w:t>项目结构</w:t>
      </w:r>
    </w:p>
    <w:p w14:paraId="6B6E7A5D">
      <w:pPr>
        <w:pStyle w:val="16"/>
      </w:pPr>
      <w:r>
        <w:t>web_app.py - Flask后端主程序（路由、数据模型、API、图表生成）</w:t>
      </w:r>
    </w:p>
    <w:p w14:paraId="3BE08250">
      <w:pPr>
        <w:pStyle w:val="16"/>
      </w:pPr>
      <w:r>
        <w:t>score_server.py - 积分排行榜服务器</w:t>
      </w:r>
    </w:p>
    <w:p w14:paraId="31AA360D">
      <w:pPr>
        <w:pStyle w:val="16"/>
      </w:pPr>
      <w:r>
        <w:t>templates/base.html - 全局模板（导航栏、CSS样式、浮动装饰）</w:t>
      </w:r>
    </w:p>
    <w:p w14:paraId="29EE5F11">
      <w:pPr>
        <w:pStyle w:val="16"/>
      </w:pPr>
      <w:r>
        <w:t>templates/index.html - 任务主页（任务表格、番茄钟面板、弹窗）</w:t>
      </w:r>
    </w:p>
    <w:p w14:paraId="417092D1">
      <w:pPr>
        <w:pStyle w:val="16"/>
      </w:pPr>
      <w:r>
        <w:t>templates/calendar.html - 日历视图</w:t>
      </w:r>
    </w:p>
    <w:p w14:paraId="531AACAC">
      <w:pPr>
        <w:pStyle w:val="16"/>
      </w:pPr>
      <w:r>
        <w:t>templates/plant.html - 番茄园培养页面</w:t>
      </w:r>
    </w:p>
    <w:p w14:paraId="43D729C9">
      <w:pPr>
        <w:pStyle w:val="16"/>
      </w:pPr>
      <w:r>
        <w:t>templates/plant_guide.html - 番茄培养图鉴</w:t>
      </w:r>
    </w:p>
    <w:p w14:paraId="49A7BDD7">
      <w:pPr>
        <w:pStyle w:val="16"/>
      </w:pPr>
      <w:r>
        <w:t>templates/stats.html - 统计仪表盘</w:t>
      </w:r>
    </w:p>
    <w:p w14:paraId="5883E89B">
      <w:pPr>
        <w:pStyle w:val="16"/>
      </w:pPr>
      <w:r>
        <w:t>templates/honor.html - 称号系统</w:t>
      </w:r>
    </w:p>
    <w:p w14:paraId="51D85FBE">
      <w:pPr>
        <w:pStyle w:val="16"/>
      </w:pPr>
      <w:r>
        <w:t>templates/leaderboard.html - 排行榜</w:t>
      </w:r>
    </w:p>
    <w:p w14:paraId="162ACFDA">
      <w:pPr>
        <w:pStyle w:val="16"/>
      </w:pPr>
      <w:r>
        <w:t>templates/login.html - 登录/注册</w:t>
      </w:r>
    </w:p>
    <w:p w14:paraId="191FD3AA">
      <w:pPr>
        <w:pStyle w:val="16"/>
      </w:pPr>
      <w:r>
        <w:t>accounts/ - 用户数据目录(tasks.json, pomodoro.db, history_task.json)</w:t>
      </w:r>
    </w:p>
    <w:p w14:paraId="5C778970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F817E1"/>
    <w:rsid w:val="2322375E"/>
    <w:rsid w:val="2A2658E2"/>
    <w:rsid w:val="2B4974B4"/>
    <w:rsid w:val="4EC45545"/>
    <w:rsid w:val="5F816B3B"/>
    <w:rsid w:val="626544F2"/>
    <w:rsid w:val="74F33BDF"/>
    <w:rsid w:val="76FB4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微软雅黑" w:hAnsi="微软雅黑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1413</Words>
  <Characters>2138</Characters>
  <Lines>0</Lines>
  <Paragraphs>0</Paragraphs>
  <TotalTime>3</TotalTime>
  <ScaleCrop>false</ScaleCrop>
  <LinksUpToDate>false</LinksUpToDate>
  <CharactersWithSpaces>2232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一笑奈何</cp:lastModifiedBy>
  <dcterms:modified xsi:type="dcterms:W3CDTF">2026-06-17T02:14:45Z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eyJoZGlkIjoiNmRlOGUyODU0NDhkZGFiNzMzNTNiODA1MjQ3MDVhYjciLCJ1c2VySWQiOiIxMjAyMjIwMDc1In0=</vt:lpwstr>
  </property>
  <property fmtid="{D5CDD505-2E9C-101B-9397-08002B2CF9AE}" pid="3" name="KSOProductBuildVer">
    <vt:lpwstr>2052-12.1.0.26375</vt:lpwstr>
  </property>
  <property fmtid="{D5CDD505-2E9C-101B-9397-08002B2CF9AE}" pid="4" name="ICV">
    <vt:lpwstr>4E6B29A3972644848523D553E2564795_12</vt:lpwstr>
  </property>
</Properties>
</file>